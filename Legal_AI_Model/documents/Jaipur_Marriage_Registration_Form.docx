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C16ABC">
      <w:pPr>
        <w:jc w:val="center"/>
      </w:pPr>
      <w:r>
        <w:rPr>
          <w:b/>
        </w:rPr>
        <w:t>APPLICATION FORM FOR MARRIAGE REGISTRATION</w:t>
      </w:r>
    </w:p>
    <w:p w14:paraId="49DA6DBE">
      <w:r>
        <w:br w:type="textWrapping"/>
      </w:r>
      <w:r>
        <w:t>To,</w:t>
      </w:r>
      <w:r>
        <w:br w:type="textWrapping"/>
      </w:r>
      <w:r>
        <w:t>The Marriage Registration Officer</w:t>
      </w:r>
      <w:r>
        <w:br w:type="textWrapping"/>
      </w:r>
      <w:r>
        <w:t>Gram Panchayat _______________________</w:t>
      </w:r>
      <w:r>
        <w:br w:type="textWrapping"/>
      </w:r>
      <w:r>
        <w:br w:type="textWrapping"/>
      </w:r>
      <w:r>
        <w:t>Sir,</w:t>
      </w:r>
      <w:r>
        <w:br w:type="textWrapping"/>
      </w:r>
      <w:r>
        <w:t>I submit this application for the registration of the marriage of:</w:t>
      </w:r>
    </w:p>
    <w:p w14:paraId="79F17B1D"/>
    <w:p w14:paraId="5528AA8D">
      <w:pPr>
        <w:pStyle w:val="23"/>
      </w:pPr>
      <w:r>
        <w:t>GROOM DETAILS:</w:t>
      </w:r>
    </w:p>
    <w:p w14:paraId="341D3E88">
      <w:r>
        <w:t>Name: Shri ________________________ S/o Shri ________________________</w:t>
      </w:r>
    </w:p>
    <w:p w14:paraId="0B902AA1">
      <w:r>
        <w:t>Date of Birth: ________________________</w:t>
      </w:r>
    </w:p>
    <w:p w14:paraId="1969F749">
      <w:r>
        <w:t>Address: ________________________</w:t>
      </w:r>
    </w:p>
    <w:p w14:paraId="48B746CD"/>
    <w:p w14:paraId="36B43456">
      <w:pPr>
        <w:pStyle w:val="23"/>
      </w:pPr>
      <w:r>
        <w:t>BRIDE DETAILS:</w:t>
      </w:r>
    </w:p>
    <w:p w14:paraId="18513887">
      <w:r>
        <w:t>Name: Smt. ________________________ D/o Shri ________________________</w:t>
      </w:r>
    </w:p>
    <w:p w14:paraId="050DF740">
      <w:r>
        <w:t>Date of Birth: ________________________</w:t>
      </w:r>
    </w:p>
    <w:p w14:paraId="422A17B3">
      <w:r>
        <w:t>Address: ________________________</w:t>
      </w:r>
    </w:p>
    <w:p w14:paraId="1C3AECEC">
      <w:r>
        <w:br w:type="textWrapping"/>
      </w:r>
      <w:r>
        <w:t>The aforementioned marriage was solemnized at the following venue on date ____/____/20____:</w:t>
      </w:r>
    </w:p>
    <w:p w14:paraId="4B336ED6">
      <w:r>
        <w:t>Address of Marriage Venue:</w:t>
      </w:r>
      <w:r>
        <w:br w:type="textWrapping"/>
      </w:r>
      <w:r>
        <w:t>________________________________________________________</w:t>
      </w:r>
      <w:r>
        <w:br w:type="textWrapping"/>
      </w:r>
      <w:r>
        <w:t>________________________________________________________</w:t>
      </w:r>
    </w:p>
    <w:p w14:paraId="3426FD11">
      <w:r>
        <w:br w:type="textWrapping"/>
      </w:r>
      <w:r>
        <w:t>(Attach signed and attested passport-size photographs below)</w:t>
      </w:r>
    </w:p>
    <w:p w14:paraId="1B8CDF5F"/>
    <w:p w14:paraId="69F907CF"/>
    <w:p w14:paraId="11C37B37">
      <w:r>
        <w:br w:type="textWrapping"/>
      </w:r>
      <w:r>
        <w:br w:type="textWrapping"/>
      </w:r>
      <w:r>
        <w:t>Groom (Shri ___________________)</w:t>
      </w:r>
      <w:r>
        <w:rPr>
          <w:rFonts w:hint="default"/>
          <w:lang w:val="en-US"/>
        </w:rPr>
        <w:t xml:space="preserve">                 </w:t>
      </w:r>
      <w:r>
        <w:t>Bride (Smt. ___________________)</w:t>
      </w:r>
      <w:r>
        <w:br w:type="textWrapping"/>
      </w:r>
      <w:r>
        <w:br w:type="textWrapping"/>
      </w:r>
    </w:p>
    <w:p w14:paraId="345255AA">
      <w:r>
        <w:t>Witnesses:</w:t>
      </w:r>
      <w:r>
        <w:br w:type="textWrapping"/>
      </w:r>
    </w:p>
    <w:tbl>
      <w:tblPr>
        <w:tblStyle w:val="35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00"/>
        <w:gridCol w:w="4400"/>
      </w:tblGrid>
      <w:tr w14:paraId="128AB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4400" w:type="dxa"/>
          </w:tcPr>
          <w:p w14:paraId="30B5A6A6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Witness for Groom's Side</w:t>
            </w:r>
          </w:p>
        </w:tc>
        <w:tc>
          <w:tcPr>
            <w:tcW w:w="4400" w:type="dxa"/>
          </w:tcPr>
          <w:p w14:paraId="3BD6B99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Witness for Bride's Side</w:t>
            </w:r>
          </w:p>
        </w:tc>
      </w:tr>
      <w:tr w14:paraId="67648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1" w:hRule="atLeast"/>
        </w:trPr>
        <w:tc>
          <w:tcPr>
            <w:tcW w:w="4400" w:type="dxa"/>
          </w:tcPr>
          <w:p w14:paraId="253D6185">
            <w:pPr>
              <w:spacing w:after="0" w:line="240" w:lineRule="auto"/>
            </w:pPr>
            <w:r>
              <w:t>Signature: ____________________</w:t>
            </w:r>
          </w:p>
          <w:p w14:paraId="3487735C">
            <w:pPr>
              <w:spacing w:after="0" w:line="240" w:lineRule="auto"/>
            </w:pPr>
            <w:r>
              <w:br w:type="textWrapping"/>
            </w:r>
            <w:r>
              <w:t>Name: ____________________</w:t>
            </w:r>
          </w:p>
          <w:p w14:paraId="41E770A6">
            <w:pPr>
              <w:spacing w:after="0" w:line="240" w:lineRule="auto"/>
            </w:pPr>
            <w:r>
              <w:br w:type="textWrapping"/>
            </w:r>
            <w:r>
              <w:t>Address: ____________________</w:t>
            </w:r>
          </w:p>
        </w:tc>
        <w:tc>
          <w:tcPr>
            <w:tcW w:w="4400" w:type="dxa"/>
          </w:tcPr>
          <w:p w14:paraId="61D9047B">
            <w:pPr>
              <w:spacing w:after="0" w:line="240" w:lineRule="auto"/>
            </w:pPr>
            <w:r>
              <w:t>Signature: ____________________</w:t>
            </w:r>
            <w:r>
              <w:br w:type="textWrapping"/>
            </w:r>
          </w:p>
          <w:p w14:paraId="72CF9D5D">
            <w:pPr>
              <w:spacing w:after="0" w:line="240" w:lineRule="auto"/>
            </w:pPr>
            <w:r>
              <w:t>Name: ____________________</w:t>
            </w:r>
            <w:r>
              <w:br w:type="textWrapping"/>
            </w:r>
          </w:p>
          <w:p w14:paraId="78F8D0F7">
            <w:pPr>
              <w:spacing w:after="0" w:line="240" w:lineRule="auto"/>
            </w:pPr>
            <w:r>
              <w:t>Address: ____________________</w:t>
            </w:r>
          </w:p>
        </w:tc>
      </w:tr>
      <w:tr w14:paraId="540F9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4400" w:type="dxa"/>
          </w:tcPr>
          <w:p w14:paraId="6E9FB6AD">
            <w:pPr>
              <w:spacing w:after="0" w:line="240" w:lineRule="auto"/>
            </w:pPr>
          </w:p>
        </w:tc>
        <w:tc>
          <w:tcPr>
            <w:tcW w:w="4400" w:type="dxa"/>
          </w:tcPr>
          <w:p w14:paraId="053C868C">
            <w:pPr>
              <w:spacing w:after="0" w:line="240" w:lineRule="auto"/>
            </w:pPr>
          </w:p>
        </w:tc>
      </w:tr>
    </w:tbl>
    <w:p w14:paraId="1E5F0F14">
      <w:r>
        <w:br w:type="textWrapping"/>
      </w:r>
      <w:r>
        <w:t>A fee of Rs. 1/- has been deposited. Kindly register the marriage and issue the Marriage Certificate.</w:t>
      </w:r>
      <w:r>
        <w:br w:type="textWrapping"/>
      </w:r>
    </w:p>
    <w:p w14:paraId="58F444F9"/>
    <w:p w14:paraId="42D0D6F5"/>
    <w:p w14:paraId="2B085DEE">
      <w:r>
        <w:br w:type="textWrapping"/>
      </w:r>
      <w:r>
        <w:t>Yours faithfully,</w:t>
      </w:r>
      <w:r>
        <w:br w:type="textWrapping"/>
      </w:r>
      <w:r>
        <w:br w:type="textWrapping"/>
      </w:r>
      <w:r>
        <w:t>(Signature/Thumb Impression of Applicant)</w:t>
      </w:r>
      <w:r>
        <w:br w:type="textWrapping"/>
      </w:r>
      <w:r>
        <w:t>Full Name: ______________________</w:t>
      </w:r>
      <w:r>
        <w:br w:type="textWrapping"/>
      </w:r>
      <w:r>
        <w:t>Address: ______________________</w:t>
      </w:r>
    </w:p>
    <w:p w14:paraId="16CC2ADD">
      <w:r>
        <w:br w:type="page"/>
      </w:r>
    </w:p>
    <w:p w14:paraId="72A94BA0">
      <w:pPr>
        <w:pStyle w:val="3"/>
        <w:rPr>
          <w:rFonts w:hint="default"/>
          <w:lang w:val="en-US"/>
        </w:rPr>
      </w:pPr>
      <w:r>
        <w:t>AFFIDAVIT (GROOM)</w:t>
      </w:r>
      <w:r>
        <w:rPr>
          <w:rFonts w:hint="default"/>
          <w:lang w:val="en-US"/>
        </w:rPr>
        <w:t xml:space="preserve"> </w:t>
      </w:r>
    </w:p>
    <w:p w14:paraId="52251B67">
      <w:r>
        <w:t>I, ________________________ S/o Shri ________________________ Caste __________ Resident of ________________________, do hereby solemnly affirm and state:</w:t>
      </w:r>
    </w:p>
    <w:p w14:paraId="49C6E173">
      <w:r>
        <w:t>1. That my marriage with ________________________ D/o Shri ________________________ was solemnized on date ____/____/20____ at ________________________.</w:t>
      </w:r>
    </w:p>
    <w:p w14:paraId="608910E4">
      <w:r>
        <w:t>2. That I was not married before this marriage, nor am I divorced.</w:t>
      </w:r>
    </w:p>
    <w:p w14:paraId="44E28A56">
      <w:r>
        <w:t>3. That no dispute regarding this marriage is pending before any Court or authority in India.</w:t>
      </w:r>
    </w:p>
    <w:p w14:paraId="395D6F74">
      <w:r>
        <w:br w:type="textWrapping"/>
      </w:r>
      <w:r>
        <w:t>Verification:</w:t>
      </w:r>
      <w:r>
        <w:br w:type="textWrapping"/>
      </w:r>
      <w:r>
        <w:t>The above facts are true to the best of my knowledge and belief.</w:t>
      </w:r>
      <w:r>
        <w:br w:type="textWrapping"/>
      </w:r>
      <w:r>
        <w:br w:type="textWrapping"/>
      </w:r>
      <w:r>
        <w:t>Date: ___________</w:t>
      </w:r>
      <w:r>
        <w:br w:type="textWrapping"/>
      </w:r>
      <w:r>
        <w:t>Place: ___________</w:t>
      </w:r>
      <w:r>
        <w:br w:type="textWrapping"/>
      </w:r>
      <w:r>
        <w:br w:type="textWrapping"/>
      </w:r>
      <w:r>
        <w:t>Deponent</w:t>
      </w:r>
    </w:p>
    <w:p w14:paraId="44929D01">
      <w:r>
        <w:br w:type="page"/>
      </w:r>
    </w:p>
    <w:p w14:paraId="7577B5E2">
      <w:pPr>
        <w:pStyle w:val="3"/>
      </w:pPr>
      <w:r>
        <w:t>AFFIDAVIT (BRIDE)</w:t>
      </w:r>
    </w:p>
    <w:p w14:paraId="6323978C">
      <w:r>
        <w:t>I, ________________________ D/o Shri ________________________ Caste __________ Resident of ________________________, do hereby solemnly affirm and state:</w:t>
      </w:r>
    </w:p>
    <w:p w14:paraId="7DD16601">
      <w:r>
        <w:t>1. That my marriage with ________________________ S/o Shri ________________________ was solemnized on date ____/____/20____ at ________________________.</w:t>
      </w:r>
    </w:p>
    <w:p w14:paraId="30D8330A">
      <w:r>
        <w:t>2. That I was not married before this marriage, nor am I divorced or a widow.</w:t>
      </w:r>
    </w:p>
    <w:p w14:paraId="74CBAE6C">
      <w:r>
        <w:t>3. That no dispute regarding this marriage is pending before any Court or authority in India.</w:t>
      </w:r>
    </w:p>
    <w:p w14:paraId="6714E7F4">
      <w:r>
        <w:br w:type="textWrapping"/>
      </w:r>
      <w:r>
        <w:t>Verification:</w:t>
      </w:r>
      <w:r>
        <w:br w:type="textWrapping"/>
      </w:r>
      <w:r>
        <w:t>The above facts are true to the best of my knowledge and belief.</w:t>
      </w:r>
      <w:r>
        <w:br w:type="textWrapping"/>
      </w:r>
      <w:r>
        <w:br w:type="textWrapping"/>
      </w:r>
      <w:r>
        <w:t>Date: ___________</w:t>
      </w:r>
      <w:r>
        <w:br w:type="textWrapping"/>
      </w:r>
      <w:r>
        <w:t>Place: ___________</w:t>
      </w:r>
      <w:r>
        <w:br w:type="textWrapping"/>
      </w:r>
      <w:r>
        <w:br w:type="textWrapping"/>
      </w:r>
      <w:r>
        <w:t>Deponent</w:t>
      </w:r>
    </w:p>
    <w:p w14:paraId="3E88BD48">
      <w:r>
        <w:br w:type="page"/>
      </w:r>
    </w:p>
    <w:p w14:paraId="012B50EF">
      <w:pPr>
        <w:pStyle w:val="3"/>
      </w:pPr>
      <w:r>
        <w:t>AFFIDAVIT (WITNESS)</w:t>
      </w:r>
    </w:p>
    <w:p w14:paraId="38127422">
      <w:r>
        <w:t>I, ________________________ S/o Shri ________________________ Caste __________ Resident of ________________________, do hereby solemnly affirm and state:</w:t>
      </w:r>
    </w:p>
    <w:p w14:paraId="66AB80DE">
      <w:r>
        <w:t>1. That the marriage of Shri ________________________ with Smt. ________________________ was solemnized on date ____/____/20____ at ________________________.</w:t>
      </w:r>
    </w:p>
    <w:p w14:paraId="624FA8DD">
      <w:r>
        <w:t>2. That I am a witness to this marriage and confirm it was performed according to religious rites.</w:t>
      </w:r>
    </w:p>
    <w:p w14:paraId="54CB8D12">
      <w:r>
        <w:br w:type="textWrapping"/>
      </w:r>
      <w:r>
        <w:t>Verification:</w:t>
      </w:r>
      <w:r>
        <w:br w:type="textWrapping"/>
      </w:r>
      <w:r>
        <w:t>The above facts are true to the best of my knowledge and belief.</w:t>
      </w:r>
      <w:r>
        <w:br w:type="textWrapping"/>
      </w:r>
      <w:r>
        <w:br w:type="textWrapping"/>
      </w:r>
      <w:r>
        <w:t>Date: ___________</w:t>
      </w:r>
      <w:r>
        <w:br w:type="textWrapping"/>
      </w:r>
      <w:r>
        <w:t>Place: ___________</w:t>
      </w:r>
      <w:r>
        <w:br w:type="textWrapping"/>
      </w:r>
      <w:r>
        <w:br w:type="textWrapping"/>
      </w:r>
      <w:r>
        <w:t>Deponent</w:t>
      </w:r>
    </w:p>
    <w:p w14:paraId="339E3B2B">
      <w:r>
        <w:br w:type="page"/>
      </w:r>
    </w:p>
    <w:p w14:paraId="6D9A2415">
      <w:pPr>
        <w:pStyle w:val="3"/>
      </w:pPr>
      <w:r>
        <w:t>AFFIDAVIT (MARRIAGE SOLEMNIZER / PRIEST)</w:t>
      </w:r>
    </w:p>
    <w:p w14:paraId="0FAC0C6C">
      <w:r>
        <w:t>I, ________________________ S/o Shri ________________________ Caste __________ Resident of ________________________, do hereby solemnly affirm and state:</w:t>
      </w:r>
    </w:p>
    <w:p w14:paraId="7FCA3B30">
      <w:r>
        <w:t>That I solemnized the marriage of Shri ________________________ with Smt. ________________________ at ________________________ on date ____/____/20____ according to religious rites.</w:t>
      </w:r>
    </w:p>
    <w:p w14:paraId="766728EE">
      <w:r>
        <w:br w:type="textWrapping"/>
      </w:r>
      <w:r>
        <w:t>Verification:</w:t>
      </w:r>
      <w:r>
        <w:br w:type="textWrapping"/>
      </w:r>
      <w:r>
        <w:t>The above facts are true to the best of my knowledge and belief.</w:t>
      </w:r>
      <w:r>
        <w:br w:type="textWrapping"/>
      </w:r>
      <w:r>
        <w:br w:type="textWrapping"/>
      </w:r>
      <w:r>
        <w:t>Date: ___________</w:t>
      </w:r>
      <w:r>
        <w:br w:type="textWrapping"/>
      </w:r>
      <w:r>
        <w:t>Place: ___________</w:t>
      </w:r>
      <w:r>
        <w:br w:type="textWrapping"/>
      </w:r>
      <w:r>
        <w:br w:type="textWrapping"/>
      </w:r>
      <w:r>
        <w:t>Deponent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87270E"/>
    <w:rsid w:val="42457224"/>
    <w:rsid w:val="5E696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Ranveer Verma</cp:lastModifiedBy>
  <dcterms:modified xsi:type="dcterms:W3CDTF">2025-11-07T11:01:53Z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1574DC88A74E405C8F41A239645054C7_12</vt:lpwstr>
  </property>
</Properties>
</file>